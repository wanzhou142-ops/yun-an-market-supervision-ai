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74A28">
      <w:pPr>
        <w:pStyle w:val="31"/>
        <w:jc w:val="center"/>
      </w:pPr>
      <w:r>
        <w:rPr>
          <w:rFonts w:ascii="宋体" w:hAnsi="宋体" w:eastAsia="宋体"/>
          <w:b/>
          <w:sz w:val="24"/>
        </w:rPr>
        <w:t>化妆品展区1-科普篇</w:t>
      </w:r>
    </w:p>
    <w:p w14:paraId="1924FB1E">
      <w:pPr>
        <w:pStyle w:val="4"/>
      </w:pPr>
      <w:r>
        <w:rPr>
          <w:rFonts w:ascii="宋体" w:hAnsi="宋体" w:eastAsia="宋体"/>
          <w:sz w:val="24"/>
        </w:rPr>
        <w:t>古人如何化妆</w:t>
      </w:r>
    </w:p>
    <w:p w14:paraId="23422D9E">
      <w:r>
        <w:rPr>
          <w:rFonts w:ascii="宋体" w:hAnsi="宋体" w:eastAsia="宋体"/>
          <w:sz w:val="24"/>
        </w:rPr>
        <w:t>古代中国妇女的化妆大致可以分为以下步骤：</w:t>
      </w:r>
    </w:p>
    <w:p w14:paraId="5BAAC5ED">
      <w:pPr>
        <w:pStyle w:val="14"/>
      </w:pPr>
      <w:r>
        <w:rPr>
          <w:rFonts w:ascii="宋体" w:hAnsi="宋体" w:eastAsia="宋体"/>
          <w:sz w:val="24"/>
        </w:rPr>
        <w:t>1、敷粉</w:t>
      </w:r>
    </w:p>
    <w:p w14:paraId="760D73DD">
      <w:r>
        <w:rPr>
          <w:rFonts w:ascii="宋体" w:hAnsi="宋体" w:eastAsia="宋体"/>
          <w:sz w:val="24"/>
        </w:rPr>
        <w:t>敷粉常用铅粉和米粉。</w:t>
      </w:r>
    </w:p>
    <w:p w14:paraId="3F5D74B8">
      <w:pPr>
        <w:pStyle w:val="14"/>
      </w:pPr>
      <w:r>
        <w:rPr>
          <w:rFonts w:ascii="宋体" w:hAnsi="宋体" w:eastAsia="宋体"/>
          <w:sz w:val="24"/>
        </w:rPr>
        <w:t>2、抹胭脂</w:t>
      </w:r>
    </w:p>
    <w:p w14:paraId="7A468C41">
      <w:r>
        <w:rPr>
          <w:rFonts w:ascii="宋体" w:hAnsi="宋体" w:eastAsia="宋体"/>
          <w:sz w:val="24"/>
        </w:rPr>
        <w:t>胭脂取自一种名叫“红蓝”的植物。</w:t>
      </w:r>
    </w:p>
    <w:p w14:paraId="786667A3">
      <w:pPr>
        <w:pStyle w:val="14"/>
      </w:pPr>
      <w:r>
        <w:rPr>
          <w:rFonts w:ascii="宋体" w:hAnsi="宋体" w:eastAsia="宋体"/>
          <w:sz w:val="24"/>
        </w:rPr>
        <w:t>3、画黛眉</w:t>
      </w:r>
    </w:p>
    <w:p w14:paraId="493434F0">
      <w:r>
        <w:rPr>
          <w:rFonts w:ascii="宋体" w:hAnsi="宋体" w:eastAsia="宋体"/>
          <w:sz w:val="24"/>
        </w:rPr>
        <w:t>古代画眉所用的材料是一种叫做石黛的矿物，简称黛。使用时将黛放在板上，碾成粉状，加水调和，然后涂在眉上。</w:t>
      </w:r>
    </w:p>
    <w:p w14:paraId="58C948E8">
      <w:pPr>
        <w:pStyle w:val="14"/>
      </w:pPr>
      <w:r>
        <w:rPr>
          <w:rFonts w:ascii="宋体" w:hAnsi="宋体" w:eastAsia="宋体"/>
          <w:sz w:val="24"/>
        </w:rPr>
        <w:t>4、贴花钿</w:t>
      </w:r>
    </w:p>
    <w:p w14:paraId="1FBE5DD6">
      <w:r>
        <w:rPr>
          <w:rFonts w:ascii="宋体" w:hAnsi="宋体" w:eastAsia="宋体"/>
          <w:sz w:val="24"/>
        </w:rPr>
        <w:t>贴花钿是在额上、眉心或脸颊等处装饰各式花钿，也可以用颜色直接描在额头上。常见的花钿是额黄色，也称花黄，即《木兰诗》记载的“对镜贴花黄”。</w:t>
      </w:r>
    </w:p>
    <w:p w14:paraId="475E0E95">
      <w:pPr>
        <w:pStyle w:val="14"/>
      </w:pPr>
      <w:r>
        <w:rPr>
          <w:rFonts w:ascii="宋体" w:hAnsi="宋体" w:eastAsia="宋体"/>
          <w:sz w:val="24"/>
        </w:rPr>
        <w:t>5、贴面靥</w:t>
      </w:r>
    </w:p>
    <w:p w14:paraId="7716B0E2">
      <w:r>
        <w:rPr>
          <w:rFonts w:ascii="宋体" w:hAnsi="宋体" w:eastAsia="宋体"/>
          <w:sz w:val="24"/>
        </w:rPr>
        <w:t>贴面靥是用颜料在两颊酒窝处画出一定的形状，古代称“的”，原来是宫女月事来临时的一种暗示，后来逐渐演变成一种装饰。</w:t>
      </w:r>
    </w:p>
    <w:p w14:paraId="6B665BD5">
      <w:pPr>
        <w:pStyle w:val="14"/>
      </w:pPr>
      <w:r>
        <w:rPr>
          <w:rFonts w:ascii="宋体" w:hAnsi="宋体" w:eastAsia="宋体"/>
          <w:sz w:val="24"/>
        </w:rPr>
        <w:t>6、描斜红</w:t>
      </w:r>
    </w:p>
    <w:p w14:paraId="7D110DD3">
      <w:r>
        <w:rPr>
          <w:rFonts w:ascii="宋体" w:hAnsi="宋体" w:eastAsia="宋体"/>
          <w:sz w:val="24"/>
        </w:rPr>
        <w:t>斜红是在太阳穴到眼角旁画红色的月牙形。</w:t>
      </w:r>
    </w:p>
    <w:p w14:paraId="0BC152DA">
      <w:pPr>
        <w:pStyle w:val="14"/>
      </w:pPr>
      <w:r>
        <w:rPr>
          <w:rFonts w:ascii="宋体" w:hAnsi="宋体" w:eastAsia="宋体"/>
          <w:sz w:val="24"/>
        </w:rPr>
        <w:t>7、涂唇脂</w:t>
      </w:r>
    </w:p>
    <w:p w14:paraId="2F4DC32C">
      <w:r>
        <w:rPr>
          <w:rFonts w:ascii="宋体" w:hAnsi="宋体" w:eastAsia="宋体"/>
          <w:sz w:val="24"/>
        </w:rPr>
        <w:t>描唇最早用的是红色的矿物颜料，容易脱落。后来加入动物油脂，使之具有防水功能，方便使用，这就是最早的口红。</w:t>
      </w:r>
    </w:p>
    <w:p w14:paraId="79DA51FC">
      <w:pPr>
        <w:pStyle w:val="4"/>
      </w:pPr>
      <w:r>
        <w:rPr>
          <w:rFonts w:ascii="宋体" w:hAnsi="宋体" w:eastAsia="宋体"/>
          <w:sz w:val="24"/>
        </w:rPr>
        <w:t>彩妆的演变</w:t>
      </w:r>
    </w:p>
    <w:p w14:paraId="5C79112E">
      <w:r>
        <w:rPr>
          <w:rFonts w:ascii="宋体" w:hAnsi="宋体" w:eastAsia="宋体"/>
          <w:b/>
          <w:sz w:val="24"/>
        </w:rPr>
        <w:t>先秦：</w:t>
      </w:r>
      <w:r>
        <w:rPr>
          <w:rFonts w:ascii="宋体" w:hAnsi="宋体" w:eastAsia="宋体"/>
          <w:sz w:val="24"/>
        </w:rPr>
        <w:t>先秦时期女子便已有涂粉抹脂、画眉修饰的痕迹。例如认为双眉是寿命的外在象征，如《诗经》中的“蛾眉”。</w:t>
      </w:r>
    </w:p>
    <w:p w14:paraId="2B61EF7E">
      <w:r>
        <w:rPr>
          <w:rFonts w:ascii="宋体" w:hAnsi="宋体" w:eastAsia="宋体"/>
          <w:b/>
          <w:sz w:val="24"/>
        </w:rPr>
        <w:t>汉代：</w:t>
      </w:r>
      <w:r>
        <w:rPr>
          <w:rFonts w:ascii="宋体" w:hAnsi="宋体" w:eastAsia="宋体"/>
          <w:sz w:val="24"/>
        </w:rPr>
        <w:t>汉代的审美从朴素实用向华丽丰富转变，越来越重视个人的妆饰打扮，例如铅粉就是常见的化妆品。汉代是画眉史上第一个鼎盛时期，当时流行的眉式是长眉。汉武帝时宫女流行八字眉；赵飞燕之妹赵合德最喜欢画的眉毛是远山眉，淡地画眉如远山般，再擦上少许脂粉，显得慵懒娇柔。桓帝时流行愁眉啼妆，愁眉好似皱眉一般，啼妆则是在眼下涂上白粉，状似泪痕。两汉时期女性唇妆式样比较单一，当时不涂满唇，而是在下唇中间部位涂成一个大大的圆点，或用妆粉遮掩。</w:t>
      </w:r>
    </w:p>
    <w:p w14:paraId="69ECDA19">
      <w:r>
        <w:rPr>
          <w:rFonts w:ascii="宋体" w:hAnsi="宋体" w:eastAsia="宋体"/>
          <w:b/>
          <w:sz w:val="24"/>
        </w:rPr>
        <w:t>魏晋南北朝时期：</w:t>
      </w:r>
      <w:r>
        <w:rPr>
          <w:rFonts w:ascii="宋体" w:hAnsi="宋体" w:eastAsia="宋体"/>
          <w:sz w:val="24"/>
        </w:rPr>
        <w:t>在洒脱自由的魏晋南北朝，女性美获得独立价值。女子最典型的面妆是“额黄妆”。画眉基本上承袭汉代风尚，主要画长眉。唇妆式样以扇形居多，以小巧精致为主，在原来嘴唇基础上稍作添减，敷粉涂脂。</w:t>
      </w:r>
    </w:p>
    <w:p w14:paraId="23D854B0">
      <w:r>
        <w:rPr>
          <w:rFonts w:ascii="宋体" w:hAnsi="宋体" w:eastAsia="宋体"/>
          <w:b/>
          <w:sz w:val="24"/>
        </w:rPr>
        <w:t>唐代：</w:t>
      </w:r>
      <w:r>
        <w:rPr>
          <w:rFonts w:ascii="宋体" w:hAnsi="宋体" w:eastAsia="宋体"/>
          <w:sz w:val="24"/>
        </w:rPr>
        <w:t>唐代政治开放，交流广阔，女性越来越讲究妆扮，风格倾向于奢华、浓艳、开放。娇小浓艳的樱桃小口在唐代广受青睐，唇妆用线条夸张呈现两瓣状，下唇另有一瓣。唐代眉饰的样式有许多种，阔眉是唐代主要眉式。大约从贞元年间开始，阔眉由长式向短式演变。元和年间，两汉的八字眉复苏盛行，而且相当弯曲。五代后期还讲究浓眉上翘的飞眉。</w:t>
      </w:r>
    </w:p>
    <w:p w14:paraId="48EBEF3C">
      <w:r>
        <w:rPr>
          <w:rFonts w:ascii="宋体" w:hAnsi="宋体" w:eastAsia="宋体"/>
          <w:b/>
          <w:sz w:val="24"/>
        </w:rPr>
        <w:t>宋代：</w:t>
      </w:r>
      <w:r>
        <w:rPr>
          <w:rFonts w:ascii="宋体" w:hAnsi="宋体" w:eastAsia="宋体"/>
          <w:sz w:val="24"/>
        </w:rPr>
        <w:t>宋代一反唐代的浓艳之风，审美尚淡雅。唇妆多呈宽阔的月形，而眉毛尾端则用笔墨染，由粗变细。</w:t>
      </w:r>
    </w:p>
    <w:p w14:paraId="295A2E07">
      <w:r>
        <w:rPr>
          <w:rFonts w:ascii="宋体" w:hAnsi="宋体" w:eastAsia="宋体"/>
          <w:b/>
          <w:sz w:val="24"/>
        </w:rPr>
        <w:t>辽金元时期：</w:t>
      </w:r>
      <w:r>
        <w:rPr>
          <w:rFonts w:ascii="宋体" w:hAnsi="宋体" w:eastAsia="宋体"/>
          <w:sz w:val="24"/>
        </w:rPr>
        <w:t>辽、金、元时期分别由不同的少数民族执政，化妆上也相互受到影响。辽代女子崇尚以金粉涂面，称“佛妆”，到第二年春天才把它洗掉。金代女子有在眉心作“花钿妆”的习惯。元代女子也喜欢用黄粉涂在额部。</w:t>
      </w:r>
    </w:p>
    <w:p w14:paraId="57D0A902">
      <w:r>
        <w:rPr>
          <w:rFonts w:ascii="宋体" w:hAnsi="宋体" w:eastAsia="宋体"/>
          <w:b/>
          <w:sz w:val="24"/>
        </w:rPr>
        <w:t>明清：</w:t>
      </w:r>
      <w:r>
        <w:rPr>
          <w:rFonts w:ascii="宋体" w:hAnsi="宋体" w:eastAsia="宋体"/>
          <w:sz w:val="24"/>
        </w:rPr>
        <w:t>明朝的面部化妆仍保留涂脂抹粉的红妆，但妆饰没有那么华丽而富于装饰，倾向于秀美清丽的造型。当时对女性外貌的审美标准是“鸡蛋脸、柳叶眉、樱桃小口、细腰”。明清时期女子的眉式纤细而弯曲，各种仕女图都是面容清瘦、眉眼低垂、樱桃小口。清代妇女往往用胭脂将上唇涂满，或者略有削减，下唇则仅仅点染一颗，另外，还有在上下唇中间点一颗。</w:t>
      </w:r>
    </w:p>
    <w:p w14:paraId="0CBC5580">
      <w:r>
        <w:rPr>
          <w:rFonts w:ascii="宋体" w:hAnsi="宋体" w:eastAsia="宋体"/>
          <w:sz w:val="24"/>
        </w:rPr>
        <w:t>唇妆和眉妆的变迁：</w:t>
      </w:r>
      <w:r>
        <w:rPr>
          <w:rFonts w:ascii="宋体" w:hAnsi="宋体" w:eastAsia="宋体"/>
          <w:b/>
          <w:sz w:val="24"/>
        </w:rPr>
        <w:t>汉、魏、唐、唐、宋、明、明、清</w:t>
      </w:r>
    </w:p>
    <w:p w14:paraId="00335D69">
      <w:r>
        <w:rPr>
          <w:rFonts w:ascii="宋体" w:hAnsi="宋体" w:eastAsia="宋体"/>
          <w:sz w:val="24"/>
        </w:rPr>
        <w:t>纵观唇妆的发展历史，由蛾眉和长眉始，经历了八字眉、愁眉啼妆、远山眉、桂叶眉、倒晕眉、一字眉等众多变化，最终又回到了长蛾眉。所谓万变不离其宗，各代风情里始终贯穿着长眉和蛾眉这种基本形象。长蛾眉具有源远流长的生命力，是由于它最符合中国传统的审美观。同样，历代审美观从质朴向富丽发展，从自然向矫饰变化，然而最后还是返朴归真。</w:t>
      </w:r>
    </w:p>
    <w:p w14:paraId="45F201D8">
      <w:pPr>
        <w:pStyle w:val="3"/>
      </w:pPr>
      <w:r>
        <w:rPr>
          <w:rFonts w:ascii="宋体" w:hAnsi="宋体" w:eastAsia="宋体"/>
          <w:sz w:val="24"/>
        </w:rPr>
        <w:t>安全用妆 美丽有法</w:t>
      </w:r>
    </w:p>
    <w:p w14:paraId="02B03FB3">
      <w:pPr>
        <w:pStyle w:val="4"/>
      </w:pPr>
      <w:r>
        <w:rPr>
          <w:rFonts w:ascii="宋体" w:hAnsi="宋体" w:eastAsia="宋体"/>
          <w:sz w:val="24"/>
        </w:rPr>
        <w:t>认识你的皮肤</w:t>
      </w:r>
    </w:p>
    <w:p w14:paraId="5992E301">
      <w:r>
        <w:rPr>
          <w:rFonts w:ascii="宋体" w:hAnsi="宋体" w:eastAsia="宋体"/>
          <w:sz w:val="24"/>
        </w:rPr>
        <w:t>皮肤的结构和功能</w:t>
      </w:r>
    </w:p>
    <w:p w14:paraId="4900929B">
      <w:r>
        <w:rPr>
          <w:rFonts w:ascii="宋体" w:hAnsi="宋体" w:eastAsia="宋体"/>
          <w:sz w:val="24"/>
        </w:rPr>
        <w:t>皮肤类型的分辨：</w:t>
      </w:r>
    </w:p>
    <w:p w14:paraId="408BF8E3">
      <w:pPr>
        <w:pStyle w:val="16"/>
      </w:pPr>
      <w:r>
        <w:rPr>
          <w:rFonts w:ascii="宋体" w:hAnsi="宋体" w:eastAsia="宋体"/>
          <w:sz w:val="24"/>
        </w:rPr>
        <w:t>干性：洗脸后皮肤紧绷、干燥。</w:t>
      </w:r>
    </w:p>
    <w:p w14:paraId="01E4C2E5">
      <w:pPr>
        <w:pStyle w:val="16"/>
      </w:pPr>
      <w:r>
        <w:rPr>
          <w:rFonts w:ascii="宋体" w:hAnsi="宋体" w:eastAsia="宋体"/>
          <w:sz w:val="24"/>
        </w:rPr>
        <w:t>中性：没有明显油腻，不紧绷。</w:t>
      </w:r>
    </w:p>
    <w:p w14:paraId="1A47B063">
      <w:pPr>
        <w:pStyle w:val="16"/>
      </w:pPr>
      <w:r>
        <w:rPr>
          <w:rFonts w:ascii="宋体" w:hAnsi="宋体" w:eastAsia="宋体"/>
          <w:sz w:val="24"/>
        </w:rPr>
        <w:t>油性：显著油腻。</w:t>
      </w:r>
    </w:p>
    <w:p w14:paraId="668FD3A6">
      <w:pPr>
        <w:pStyle w:val="16"/>
      </w:pPr>
      <w:r>
        <w:rPr>
          <w:rFonts w:ascii="宋体" w:hAnsi="宋体" w:eastAsia="宋体"/>
          <w:sz w:val="24"/>
        </w:rPr>
        <w:t>混合性：T区油、脸颊干。</w:t>
      </w:r>
    </w:p>
    <w:p w14:paraId="135F2457">
      <w:pPr>
        <w:pStyle w:val="16"/>
      </w:pPr>
      <w:r>
        <w:rPr>
          <w:rFonts w:ascii="宋体" w:hAnsi="宋体" w:eastAsia="宋体"/>
          <w:sz w:val="24"/>
        </w:rPr>
        <w:t>敏感性：皮肤处于敏感状态，容易受刺激。</w:t>
      </w:r>
    </w:p>
    <w:p w14:paraId="2542677E">
      <w:pPr>
        <w:pStyle w:val="4"/>
      </w:pPr>
      <w:r>
        <w:rPr>
          <w:rFonts w:ascii="宋体" w:hAnsi="宋体" w:eastAsia="宋体"/>
          <w:sz w:val="24"/>
        </w:rPr>
        <w:t>拜拜痘痘</w:t>
      </w:r>
    </w:p>
    <w:p w14:paraId="6DA64564">
      <w:r>
        <w:rPr>
          <w:rFonts w:ascii="宋体" w:hAnsi="宋体" w:eastAsia="宋体"/>
          <w:sz w:val="24"/>
        </w:rPr>
        <w:t>痘痘的正式名称是寻常型痤疮，是发生在毛囊皮脂腺的一种慢性炎症。主要与遗传、雄激素及皮脂分泌、毛囊口角化、痤疮丙酸杆菌、炎症反应等因素有关。青春期、月经期、紧张焦虑、熬夜等，均可使痘痘加重或诱发。痘痘的诱发和加重，与上述因素密切相关。</w:t>
      </w:r>
    </w:p>
    <w:p w14:paraId="04C94D74">
      <w:r>
        <w:rPr>
          <w:rFonts w:ascii="宋体" w:hAnsi="宋体" w:eastAsia="宋体"/>
          <w:sz w:val="24"/>
        </w:rPr>
        <w:t>祛痘的常见诱因：食用高糖、高脂、酒、辛辣等刺激性食物；使用油性产品；女性生理期；睡眠不足；作息不规律；压力大等。</w:t>
      </w:r>
    </w:p>
    <w:p w14:paraId="520A5B23">
      <w:r>
        <w:rPr>
          <w:rFonts w:ascii="宋体" w:hAnsi="宋体" w:eastAsia="宋体"/>
          <w:sz w:val="24"/>
        </w:rPr>
        <w:t>祛痘类护肤品：化妆品不是药品，特殊用途化妆品也不包含祛痘产品。目前国家对于祛痘功效评价尚无统一标准，不要盲目相信宣称“祛痘”字样的化妆品。</w:t>
      </w:r>
    </w:p>
    <w:p w14:paraId="562A827F">
      <w:pPr>
        <w:pStyle w:val="4"/>
      </w:pPr>
      <w:r>
        <w:rPr>
          <w:rFonts w:ascii="宋体" w:hAnsi="宋体" w:eastAsia="宋体"/>
          <w:sz w:val="24"/>
        </w:rPr>
        <w:t>衰老与护肤</w:t>
      </w:r>
    </w:p>
    <w:p w14:paraId="19573AB9">
      <w:r>
        <w:rPr>
          <w:rFonts w:ascii="宋体" w:hAnsi="宋体" w:eastAsia="宋体"/>
          <w:sz w:val="24"/>
        </w:rPr>
        <w:t>皮肤衰老的原因分为两类：</w:t>
      </w:r>
    </w:p>
    <w:p w14:paraId="6EAB49E4">
      <w:pPr>
        <w:pStyle w:val="16"/>
      </w:pPr>
      <w:r>
        <w:rPr>
          <w:rFonts w:ascii="宋体" w:hAnsi="宋体" w:eastAsia="宋体"/>
          <w:sz w:val="24"/>
        </w:rPr>
        <w:t>内源性老化：也称自然老化，是遗传以及生物钟决定的不可抗拒的衰老过程，每个人都无法避免。</w:t>
      </w:r>
    </w:p>
    <w:p w14:paraId="428F5E52">
      <w:pPr>
        <w:pStyle w:val="16"/>
      </w:pPr>
      <w:r>
        <w:rPr>
          <w:rFonts w:ascii="宋体" w:hAnsi="宋体" w:eastAsia="宋体"/>
          <w:sz w:val="24"/>
        </w:rPr>
        <w:t>外源性老化：主要由紫外线（UV）引起，是最主要的皮肤衰老因素。此外，吸烟、环境污染、营养不良、熬夜等也会加速外源性老化。</w:t>
      </w:r>
    </w:p>
    <w:p w14:paraId="4429EBAA">
      <w:r>
        <w:rPr>
          <w:rFonts w:ascii="宋体" w:hAnsi="宋体" w:eastAsia="宋体"/>
          <w:sz w:val="24"/>
        </w:rPr>
        <w:t>皮肤衰老的表现：如干燥、皱纹、色斑、松弛、毛细血管扩张、敏感等，面部逐渐失去光泽。</w:t>
      </w:r>
    </w:p>
    <w:p w14:paraId="5B06D3CB">
      <w:r>
        <w:rPr>
          <w:rFonts w:ascii="宋体" w:hAnsi="宋体" w:eastAsia="宋体"/>
          <w:sz w:val="24"/>
        </w:rPr>
        <w:t>化妆品中延缓衰老成分的作用机制：调节细胞外基质；抗自由基、抗氧化。</w:t>
      </w:r>
    </w:p>
    <w:p w14:paraId="6A742F75">
      <w:r>
        <w:rPr>
          <w:rFonts w:ascii="宋体" w:hAnsi="宋体" w:eastAsia="宋体"/>
          <w:sz w:val="24"/>
        </w:rPr>
        <w:t>抗皱建议：选用含有抗皱功效成分、能够改善皮肤状态的产品（比如视黄醇、胜肽等）；注重保湿，改善屏障功能；使用具有保湿功效的产品，可以改善皮肤干燥、延缓皮肤老化。</w:t>
      </w:r>
    </w:p>
    <w:p w14:paraId="4F2A4767">
      <w:r>
        <w:rPr>
          <w:rFonts w:ascii="宋体" w:hAnsi="宋体" w:eastAsia="宋体"/>
          <w:sz w:val="24"/>
        </w:rPr>
        <w:t>光老化与防晒的意义：太阳的紫外线照射造成的皮肤老化称为光老化，约占皮肤老化的80%。长期、强烈的紫外线照射可损伤皮肤的胶原纤维和弹性纤维，使皮肤失去弹性，出现皱纹、松弛、色斑等光老化表现。因此，防晒是抗衰老的重要手段。</w:t>
      </w:r>
    </w:p>
    <w:p w14:paraId="6AE3E6C4">
      <w:pPr>
        <w:pStyle w:val="4"/>
      </w:pPr>
      <w:r>
        <w:rPr>
          <w:rFonts w:ascii="宋体" w:hAnsi="宋体" w:eastAsia="宋体"/>
          <w:sz w:val="24"/>
        </w:rPr>
        <w:t>防晒化妆品</w:t>
      </w:r>
    </w:p>
    <w:p w14:paraId="692911EA">
      <w:r>
        <w:rPr>
          <w:rFonts w:ascii="宋体" w:hAnsi="宋体" w:eastAsia="宋体"/>
          <w:sz w:val="24"/>
        </w:rPr>
        <w:t>紫外线分类：UVA（长波，320-400nm）、UVB（中波，280-320nm）、UVC（短波，200-280nm）。</w:t>
      </w:r>
    </w:p>
    <w:p w14:paraId="252DF809">
      <w:r>
        <w:rPr>
          <w:rFonts w:ascii="宋体" w:hAnsi="宋体" w:eastAsia="宋体"/>
          <w:sz w:val="24"/>
        </w:rPr>
        <w:t>怎样选择防晒化妆品：根据肤质、活动场景和紫外线紫外线强度选择合适的防晒产品。</w:t>
      </w:r>
    </w:p>
    <w:p w14:paraId="777E166F">
      <w:r>
        <w:rPr>
          <w:rFonts w:ascii="宋体" w:hAnsi="宋体" w:eastAsia="宋体"/>
          <w:sz w:val="24"/>
        </w:rPr>
        <w:t>不同场合使用建议：长时间在室内；长时间待在普通室外环境；高原、雪山、海边旅游等。</w:t>
      </w:r>
    </w:p>
    <w:p w14:paraId="382EBEEA">
      <w:r>
        <w:rPr>
          <w:rFonts w:ascii="宋体" w:hAnsi="宋体" w:eastAsia="宋体"/>
          <w:sz w:val="24"/>
        </w:rPr>
        <w:t>防晒化妆品SPF值选取：较低、中等、较高（根据场景选择）。</w:t>
      </w:r>
    </w:p>
    <w:p w14:paraId="2D20CC40">
      <w:pPr>
        <w:pStyle w:val="4"/>
      </w:pPr>
      <w:r>
        <w:rPr>
          <w:rFonts w:ascii="宋体" w:hAnsi="宋体" w:eastAsia="宋体"/>
          <w:sz w:val="24"/>
        </w:rPr>
        <w:t>卸妆</w:t>
      </w:r>
    </w:p>
    <w:p w14:paraId="2584899E">
      <w:r>
        <w:rPr>
          <w:rFonts w:ascii="宋体" w:hAnsi="宋体" w:eastAsia="宋体"/>
          <w:sz w:val="24"/>
        </w:rPr>
        <w:t>通常所说的“妆”，即彩妆。卸妆产品往往含有各种油脂和表活，并通过以油溶油和吸水、乳化、溶解的效果，帮助妆容残留及油脂污垢等在脸上溶解。</w:t>
      </w:r>
    </w:p>
    <w:p w14:paraId="7AB36739">
      <w:r>
        <w:rPr>
          <w:rFonts w:ascii="宋体" w:hAnsi="宋体" w:eastAsia="宋体"/>
          <w:sz w:val="24"/>
        </w:rPr>
        <w:t>怎样判断是否卸妆干净：卸妆后用棉巾/纸巾按压皮肤上，如果有一层明显的油光，说明还没有卸干净。轻轻擦拭清洁。</w:t>
      </w:r>
    </w:p>
    <w:p w14:paraId="3302E018">
      <w:r>
        <w:rPr>
          <w:rFonts w:ascii="宋体" w:hAnsi="宋体" w:eastAsia="宋体"/>
          <w:sz w:val="24"/>
        </w:rPr>
        <w:t>哪种卸妆产品卸妆力最好：原则上来说，含油分越高的卸妆产品卸妆力越强。卸妆油＞卸妆膏＞卸妆乳＞卸妆水。但是，我们我们还需要关注卸妆力与温和度的平衡，以及使用方式是否正确。一般而言，淡妆不需要强力清洁；浓妆则需要卸妆力较强的产品。</w:t>
      </w:r>
    </w:p>
    <w:p w14:paraId="14ABDDDE">
      <w:pPr>
        <w:pStyle w:val="4"/>
      </w:pPr>
      <w:r>
        <w:rPr>
          <w:rFonts w:ascii="宋体" w:hAnsi="宋体" w:eastAsia="宋体"/>
          <w:sz w:val="24"/>
        </w:rPr>
        <w:t>美丽秀发</w:t>
      </w:r>
    </w:p>
    <w:p w14:paraId="69F9C256">
      <w:r>
        <w:rPr>
          <w:rFonts w:ascii="宋体" w:hAnsi="宋体" w:eastAsia="宋体"/>
          <w:sz w:val="24"/>
        </w:rPr>
        <w:t>染发的原理：染发剂分为三种：暂时性染发剂、半永久性染发剂、永久性染发剂。它们的原理是用染料前体（如偶氮类）打开毛鳞片或渗入到头发皮质层氧化聚合，形成大分子，最终使头发改变颜色。</w:t>
      </w:r>
    </w:p>
    <w:p w14:paraId="408CA5FB">
      <w:r>
        <w:rPr>
          <w:rFonts w:ascii="宋体" w:hAnsi="宋体" w:eastAsia="宋体"/>
          <w:sz w:val="24"/>
        </w:rPr>
        <w:t>烫发的原理：头发由角蛋白组成，角蛋白之间的二硫键是维持头发形状和弹性的结构。烫发时，还原剂（如巯基乙酸）破坏二硫键，使头发软化并变成新的形态；再用氧化剂（如双氧水）形成新的二硫键，从而使新的发型固定下来。</w:t>
      </w:r>
    </w:p>
    <w:p w14:paraId="0DE4964F">
      <w:r>
        <w:rPr>
          <w:rFonts w:ascii="宋体" w:hAnsi="宋体" w:eastAsia="宋体"/>
          <w:sz w:val="24"/>
        </w:rPr>
        <w:t>染、烫发的危害：染发剂、烫发剂会使头发干枯、粗糙、易断，还可能导致头皮过敏等不良反应。</w:t>
      </w:r>
    </w:p>
    <w:p w14:paraId="606F7B6F">
      <w:r>
        <w:rPr>
          <w:rFonts w:ascii="宋体" w:hAnsi="宋体" w:eastAsia="宋体"/>
          <w:sz w:val="24"/>
        </w:rPr>
        <w:t>染、烫发的科学建议：</w:t>
      </w:r>
    </w:p>
    <w:p w14:paraId="5E48A6F0">
      <w:pPr>
        <w:pStyle w:val="16"/>
      </w:pPr>
      <w:r>
        <w:rPr>
          <w:rFonts w:ascii="宋体" w:hAnsi="宋体" w:eastAsia="宋体"/>
          <w:sz w:val="24"/>
        </w:rPr>
        <w:t>选择符合国家标准合格产品。</w:t>
      </w:r>
    </w:p>
    <w:p w14:paraId="23D09AF8">
      <w:pPr>
        <w:pStyle w:val="16"/>
      </w:pPr>
      <w:r>
        <w:rPr>
          <w:rFonts w:ascii="宋体" w:hAnsi="宋体" w:eastAsia="宋体"/>
          <w:sz w:val="24"/>
        </w:rPr>
        <w:t>16岁以下消费者不宜染发、烫发。</w:t>
      </w:r>
    </w:p>
    <w:p w14:paraId="16BAD4A8">
      <w:pPr>
        <w:pStyle w:val="16"/>
      </w:pPr>
      <w:r>
        <w:rPr>
          <w:rFonts w:ascii="宋体" w:hAnsi="宋体" w:eastAsia="宋体"/>
          <w:sz w:val="24"/>
        </w:rPr>
        <w:t>染发、烫发前，最好先在前臂内侧进行皮肤测试。</w:t>
      </w:r>
    </w:p>
    <w:p w14:paraId="01845E0A">
      <w:pPr>
        <w:pStyle w:val="16"/>
      </w:pPr>
      <w:r>
        <w:rPr>
          <w:rFonts w:ascii="宋体" w:hAnsi="宋体" w:eastAsia="宋体"/>
          <w:sz w:val="24"/>
        </w:rPr>
        <w:t>染、烫发后，若头皮发生异常情形，应立即彻底清洗；如症状严重，应及时就医。</w:t>
      </w:r>
    </w:p>
    <w:p w14:paraId="050E10B7">
      <w:pPr>
        <w:pStyle w:val="16"/>
      </w:pPr>
      <w:r>
        <w:rPr>
          <w:rFonts w:ascii="宋体" w:hAnsi="宋体" w:eastAsia="宋体"/>
          <w:sz w:val="24"/>
        </w:rPr>
        <w:t>减少染、烫的频率，染烫与烫发不宜同时进行。</w:t>
      </w:r>
    </w:p>
    <w:p w14:paraId="7AE77BC7">
      <w:pPr>
        <w:pStyle w:val="4"/>
      </w:pPr>
      <w:r>
        <w:rPr>
          <w:rFonts w:ascii="宋体" w:hAnsi="宋体" w:eastAsia="宋体"/>
          <w:sz w:val="24"/>
        </w:rPr>
        <w:t>牙膏的学问</w:t>
      </w:r>
    </w:p>
    <w:p w14:paraId="0A1F70DD">
      <w:r>
        <w:rPr>
          <w:rFonts w:ascii="宋体" w:hAnsi="宋体" w:eastAsia="宋体"/>
          <w:sz w:val="24"/>
        </w:rPr>
        <w:t>牙膏成分类型：摩擦剂、保湿剂、发泡剂、增稠剂、防腐剂、甜味剂、活性成分、香料。</w:t>
      </w:r>
    </w:p>
    <w:p w14:paraId="09FA4464">
      <w:r>
        <w:rPr>
          <w:rFonts w:ascii="宋体" w:hAnsi="宋体" w:eastAsia="宋体"/>
          <w:sz w:val="24"/>
        </w:rPr>
        <w:t>常见原材料：硅石、碳酸钙；山梨（糖）醇、木糖醇；月桂醇硫酸酯钠、椰油酰胺丙基甜菜碱；羧甲基纤维素钠、黄原胶；苯甲酸钠、尼泊金酯类；糖精钠、三氯蔗糖；氟化钠、单氟磷酸钠；薄荷脑、香精。</w:t>
      </w:r>
    </w:p>
    <w:p w14:paraId="6880F419">
      <w:r>
        <w:rPr>
          <w:rFonts w:ascii="宋体" w:hAnsi="宋体" w:eastAsia="宋体"/>
          <w:sz w:val="24"/>
        </w:rPr>
        <w:t>怎样选择牙膏：基础清洁选择普通含氟牙膏即可；有特殊需求（如蛀牙、牙周病、牙齿敏感）可选择含有相应功效成分的牙膏；6岁以下儿童应使用儿童牙膏，注意用量。</w:t>
      </w:r>
    </w:p>
    <w:p w14:paraId="04624A8B">
      <w:pPr>
        <w:pStyle w:val="4"/>
      </w:pPr>
      <w:r>
        <w:rPr>
          <w:rFonts w:ascii="宋体" w:hAnsi="宋体" w:eastAsia="宋体"/>
          <w:sz w:val="24"/>
        </w:rPr>
        <w:t>古代护肤品</w:t>
      </w:r>
    </w:p>
    <w:p w14:paraId="00A7E8BE">
      <w:r>
        <w:rPr>
          <w:rFonts w:ascii="宋体" w:hAnsi="宋体" w:eastAsia="宋体"/>
          <w:sz w:val="24"/>
        </w:rPr>
        <w:t>淘米水：淘米水就是洗米水，因为水中溶解了米表面的淀粉、维生素、蛋白质等营养成分，长期使用淘米水洗脸会使皮肤变得光滑，所以古代常用淘米水清洁和保养面部皮肤。</w:t>
      </w:r>
    </w:p>
    <w:p w14:paraId="54E68F73">
      <w:r>
        <w:rPr>
          <w:rFonts w:ascii="宋体" w:hAnsi="宋体" w:eastAsia="宋体"/>
          <w:sz w:val="24"/>
        </w:rPr>
        <w:t>澡豆：澡豆是古代沐浴用的粉剂，以豆粉添加药品制成，用以洗手、洗脸、洗头、沐浴，能清洁皮肤。</w:t>
      </w:r>
    </w:p>
    <w:p w14:paraId="5E189321">
      <w:r>
        <w:rPr>
          <w:rFonts w:ascii="宋体" w:hAnsi="宋体" w:eastAsia="宋体"/>
          <w:sz w:val="24"/>
        </w:rPr>
        <w:t>面脂：面脂是滋润面部的油脂。古代面脂大多由中药和牛髓调制而成，制作方法繁琐，但面脂的主要原料来自动物或其中药材。</w:t>
      </w:r>
    </w:p>
    <w:p w14:paraId="4B6B7893">
      <w:r>
        <w:rPr>
          <w:rFonts w:ascii="宋体" w:hAnsi="宋体" w:eastAsia="宋体"/>
          <w:sz w:val="24"/>
        </w:rPr>
        <w:t>植物提取物：有“以花染唇”“以茜草点唇”等做法，利用花草植物入药或制妆，长期使用可使面部受到滋养。</w:t>
      </w:r>
    </w:p>
    <w:p w14:paraId="6140E786">
      <w:pPr>
        <w:pStyle w:val="4"/>
      </w:pPr>
      <w:r>
        <w:rPr>
          <w:rFonts w:ascii="宋体" w:hAnsi="宋体" w:eastAsia="宋体"/>
          <w:sz w:val="24"/>
        </w:rPr>
        <w:t>中国近代化妆品</w:t>
      </w:r>
    </w:p>
    <w:p w14:paraId="0E38548A">
      <w:r>
        <w:rPr>
          <w:rFonts w:ascii="宋体" w:hAnsi="宋体" w:eastAsia="宋体"/>
          <w:sz w:val="24"/>
        </w:rPr>
        <w:t>1、双妹牌——中国第一家化妆品企业，于1898年成立。</w:t>
      </w:r>
    </w:p>
    <w:p w14:paraId="42CAF7F5">
      <w:r>
        <w:rPr>
          <w:rFonts w:ascii="宋体" w:hAnsi="宋体" w:eastAsia="宋体"/>
          <w:sz w:val="24"/>
        </w:rPr>
        <w:t>2、孔凤春——其产品曾享有“宫粉首推孔凤春”之誉。</w:t>
      </w:r>
    </w:p>
    <w:p w14:paraId="616BA095">
      <w:r>
        <w:rPr>
          <w:rFonts w:ascii="宋体" w:hAnsi="宋体" w:eastAsia="宋体"/>
          <w:sz w:val="24"/>
        </w:rPr>
        <w:t>3、上海家化（前身香港广生行）——中国第一家化妆品公司。</w:t>
      </w:r>
    </w:p>
    <w:p w14:paraId="1684FC22">
      <w:r>
        <w:rPr>
          <w:rFonts w:ascii="宋体" w:hAnsi="宋体" w:eastAsia="宋体"/>
          <w:sz w:val="24"/>
        </w:rPr>
        <w:t>4、20世纪初，中国化学工业社（后改名为上海牙膏厂）、中华化妆品厂建立。自此，我国化妆品工业逐渐形成一定的规模。</w:t>
      </w:r>
    </w:p>
    <w:p w14:paraId="783EA358">
      <w:r>
        <w:rPr>
          <w:rFonts w:ascii="宋体" w:hAnsi="宋体" w:eastAsia="宋体"/>
          <w:sz w:val="24"/>
        </w:rPr>
        <w:t>5、化妆品“老三样”——雪花膏、蛤蜊油、爽身粉。</w:t>
      </w:r>
    </w:p>
    <w:p w14:paraId="7D5E4442">
      <w:pPr>
        <w:pStyle w:val="4"/>
      </w:pPr>
      <w:r>
        <w:rPr>
          <w:rFonts w:ascii="宋体" w:hAnsi="宋体" w:eastAsia="宋体"/>
          <w:sz w:val="24"/>
        </w:rPr>
        <w:t>化妆品常识</w:t>
      </w:r>
    </w:p>
    <w:p w14:paraId="5F4B2AB5">
      <w:r>
        <w:rPr>
          <w:rFonts w:ascii="宋体" w:hAnsi="宋体" w:eastAsia="宋体"/>
          <w:sz w:val="24"/>
        </w:rPr>
        <w:t>化妆品的种类繁多，按使用部位、功能等分类。</w:t>
      </w:r>
    </w:p>
    <w:p w14:paraId="105600C6">
      <w:r>
        <w:rPr>
          <w:rFonts w:ascii="宋体" w:hAnsi="宋体" w:eastAsia="宋体"/>
          <w:sz w:val="24"/>
        </w:rPr>
        <w:t>化妆品的常用原料：水性原料、油性原料、乳化剂、功效原料、防腐剂等。</w:t>
      </w:r>
    </w:p>
    <w:p w14:paraId="2B2BBC0C">
      <w:r>
        <w:rPr>
          <w:rFonts w:ascii="宋体" w:hAnsi="宋体" w:eastAsia="宋体"/>
          <w:sz w:val="24"/>
        </w:rPr>
        <w:t>不同功效的化妆品：清洁、保湿、美白、抗皱、防晒、祛斑、祛痘、控油、舒缓、染发、烫发等。</w:t>
      </w:r>
    </w:p>
    <w:p w14:paraId="32BFDDC3">
      <w:r>
        <w:rPr>
          <w:rFonts w:ascii="宋体" w:hAnsi="宋体" w:eastAsia="宋体"/>
          <w:sz w:val="24"/>
        </w:rPr>
        <w:t>化妆品的分类管理：特殊化妆品（染发、烫发、祛斑美白、防晒、防脱发、新功效）和普通化妆品。</w:t>
      </w:r>
    </w:p>
    <w:p w14:paraId="094400F0">
      <w:r>
        <w:rPr>
          <w:rFonts w:ascii="宋体" w:hAnsi="宋体" w:eastAsia="宋体"/>
          <w:sz w:val="24"/>
        </w:rPr>
        <w:t>一些化妆品安全消费提示：根据自身情况合理选购；查看产品标签是否完整；认准“妆”字批准文号；注意产品保质期；使用中如有不良反应立即停止使用；购买时索要发票或购物凭证。</w:t>
      </w:r>
    </w:p>
    <w:p w14:paraId="750B418D">
      <w:pPr>
        <w:pStyle w:val="4"/>
      </w:pPr>
      <w:r>
        <w:rPr>
          <w:rFonts w:ascii="宋体" w:hAnsi="宋体" w:eastAsia="宋体"/>
          <w:sz w:val="24"/>
        </w:rPr>
        <w:t>选购与辨识化妆品</w:t>
      </w:r>
    </w:p>
    <w:p w14:paraId="6D201BDA">
      <w:r>
        <w:rPr>
          <w:rFonts w:ascii="宋体" w:hAnsi="宋体" w:eastAsia="宋体"/>
          <w:sz w:val="24"/>
        </w:rPr>
        <w:t>化妆品的“身份证明”：</w:t>
      </w:r>
    </w:p>
    <w:p w14:paraId="00D48ADC">
      <w:pPr>
        <w:pStyle w:val="16"/>
      </w:pPr>
      <w:r>
        <w:rPr>
          <w:rFonts w:ascii="宋体" w:hAnsi="宋体" w:eastAsia="宋体"/>
          <w:sz w:val="24"/>
        </w:rPr>
        <w:t>国产普通化妆品：备案号通常为“省/自治区/直辖市简称+G妆网备字+年份+编号”。</w:t>
      </w:r>
    </w:p>
    <w:p w14:paraId="49D49944">
      <w:pPr>
        <w:pStyle w:val="16"/>
      </w:pPr>
      <w:r>
        <w:rPr>
          <w:rFonts w:ascii="宋体" w:hAnsi="宋体" w:eastAsia="宋体"/>
          <w:sz w:val="24"/>
        </w:rPr>
        <w:t>国产特殊化妆品：批准文号通常为“国妆特字G+4位年份+4位顺序号”。</w:t>
      </w:r>
    </w:p>
    <w:p w14:paraId="04F61DC4">
      <w:pPr>
        <w:pStyle w:val="16"/>
      </w:pPr>
      <w:r>
        <w:rPr>
          <w:rFonts w:ascii="宋体" w:hAnsi="宋体" w:eastAsia="宋体"/>
          <w:sz w:val="24"/>
        </w:rPr>
        <w:t>进口普通化妆品：备案号通常为“国妆网备进字+编号”或“国妆备进字J+4位年份+4位顺序号”。</w:t>
      </w:r>
    </w:p>
    <w:p w14:paraId="1EC361C6">
      <w:pPr>
        <w:pStyle w:val="16"/>
      </w:pPr>
      <w:r>
        <w:rPr>
          <w:rFonts w:ascii="宋体" w:hAnsi="宋体" w:eastAsia="宋体"/>
          <w:sz w:val="24"/>
        </w:rPr>
        <w:t>进口特殊化妆品：批准文号通常为“国妆特进字J+4位年份+4位顺序号”。</w:t>
      </w:r>
    </w:p>
    <w:p w14:paraId="1CE4C410">
      <w:r>
        <w:rPr>
          <w:rFonts w:ascii="宋体" w:hAnsi="宋体" w:eastAsia="宋体"/>
          <w:sz w:val="24"/>
        </w:rPr>
        <w:t>选购化妆品小贴士：</w:t>
      </w:r>
    </w:p>
    <w:p w14:paraId="0EF532C7">
      <w:pPr>
        <w:pStyle w:val="16"/>
      </w:pPr>
      <w:r>
        <w:rPr>
          <w:rFonts w:ascii="宋体" w:hAnsi="宋体" w:eastAsia="宋体"/>
          <w:sz w:val="24"/>
        </w:rPr>
        <w:t>了解自己的肤质，选择适合自己的产品。</w:t>
      </w:r>
    </w:p>
    <w:p w14:paraId="72C2BDDD">
      <w:pPr>
        <w:pStyle w:val="16"/>
      </w:pPr>
      <w:r>
        <w:rPr>
          <w:rFonts w:ascii="宋体" w:hAnsi="宋体" w:eastAsia="宋体"/>
          <w:sz w:val="24"/>
        </w:rPr>
        <w:t>选择正规、有信誉的经销商及便利店等合法途径购买。</w:t>
      </w:r>
    </w:p>
    <w:p w14:paraId="32F435F9">
      <w:pPr>
        <w:pStyle w:val="16"/>
      </w:pPr>
      <w:r>
        <w:rPr>
          <w:rFonts w:ascii="宋体" w:hAnsi="宋体" w:eastAsia="宋体"/>
          <w:sz w:val="24"/>
        </w:rPr>
        <w:t>购买前仔细查看产品标签信息。</w:t>
      </w:r>
    </w:p>
    <w:p w14:paraId="2F30E822">
      <w:pPr>
        <w:pStyle w:val="16"/>
      </w:pPr>
      <w:r>
        <w:rPr>
          <w:rFonts w:ascii="宋体" w:hAnsi="宋体" w:eastAsia="宋体"/>
          <w:sz w:val="24"/>
        </w:rPr>
        <w:t>使用中如有不适，立即停止使用并就医。</w:t>
      </w:r>
    </w:p>
    <w:p w14:paraId="176CDE3A">
      <w:pPr>
        <w:pStyle w:val="16"/>
      </w:pPr>
      <w:r>
        <w:rPr>
          <w:rFonts w:ascii="宋体" w:hAnsi="宋体" w:eastAsia="宋体"/>
          <w:sz w:val="24"/>
        </w:rPr>
        <w:t>保留购买凭证，便于维权。</w:t>
      </w:r>
    </w:p>
    <w:p w14:paraId="207B6AE1">
      <w:pPr>
        <w:pStyle w:val="5"/>
      </w:pPr>
      <w:r>
        <w:rPr>
          <w:rFonts w:ascii="宋体" w:hAnsi="宋体" w:eastAsia="宋体"/>
          <w:sz w:val="24"/>
        </w:rPr>
        <w:t>辨识化妆品质量五步曲</w:t>
      </w:r>
    </w:p>
    <w:p w14:paraId="1BD9B356">
      <w:pPr>
        <w:pStyle w:val="14"/>
      </w:pPr>
      <w:r>
        <w:rPr>
          <w:rFonts w:ascii="宋体" w:hAnsi="宋体" w:eastAsia="宋体"/>
          <w:sz w:val="24"/>
        </w:rPr>
        <w:t>看标签：仔细查看产品的标签信息，特别注意标签上的安全警示用语。</w:t>
      </w:r>
    </w:p>
    <w:p w14:paraId="05E6BDDB">
      <w:pPr>
        <w:pStyle w:val="14"/>
      </w:pPr>
      <w:r>
        <w:rPr>
          <w:rFonts w:ascii="宋体" w:hAnsi="宋体" w:eastAsia="宋体"/>
          <w:sz w:val="24"/>
        </w:rPr>
        <w:t>看颜色：看一看是否有不正常的发黑或发黄。</w:t>
      </w:r>
    </w:p>
    <w:p w14:paraId="29C237E6">
      <w:pPr>
        <w:pStyle w:val="14"/>
      </w:pPr>
      <w:r>
        <w:rPr>
          <w:rFonts w:ascii="宋体" w:hAnsi="宋体" w:eastAsia="宋体"/>
          <w:sz w:val="24"/>
        </w:rPr>
        <w:t>闻气味：闻一闻是否有酸味或异味。</w:t>
      </w:r>
    </w:p>
    <w:p w14:paraId="24E345AF">
      <w:pPr>
        <w:pStyle w:val="14"/>
      </w:pPr>
      <w:r>
        <w:rPr>
          <w:rFonts w:ascii="宋体" w:hAnsi="宋体" w:eastAsia="宋体"/>
          <w:sz w:val="24"/>
        </w:rPr>
        <w:t>看质地：看是否不均匀或质地不正常。</w:t>
      </w:r>
    </w:p>
    <w:p w14:paraId="7EA8CE53">
      <w:pPr>
        <w:pStyle w:val="14"/>
      </w:pPr>
      <w:r>
        <w:rPr>
          <w:rFonts w:ascii="宋体" w:hAnsi="宋体" w:eastAsia="宋体"/>
          <w:sz w:val="24"/>
        </w:rPr>
        <w:t>看外观：观察表面是否有霉斑。</w:t>
      </w:r>
    </w:p>
    <w:p w14:paraId="36CA7554">
      <w:pPr>
        <w:pStyle w:val="5"/>
      </w:pPr>
      <w:r>
        <w:rPr>
          <w:rFonts w:ascii="宋体" w:hAnsi="宋体" w:eastAsia="宋体"/>
          <w:sz w:val="24"/>
        </w:rPr>
        <w:t>认清标签很重要</w:t>
      </w:r>
    </w:p>
    <w:p w14:paraId="59523FC2">
      <w:r>
        <w:rPr>
          <w:rFonts w:ascii="宋体" w:hAnsi="宋体" w:eastAsia="宋体"/>
          <w:sz w:val="24"/>
        </w:rPr>
        <w:t>认清标签便于消费者识别假冒伪劣产品，降低或避免使用安全风险，维护消费者权利。</w:t>
      </w:r>
    </w:p>
    <w:p w14:paraId="33E299ED">
      <w:r>
        <w:rPr>
          <w:rFonts w:ascii="宋体" w:hAnsi="宋体" w:eastAsia="宋体"/>
          <w:sz w:val="24"/>
        </w:rPr>
        <w:t>举例辨识不规范的标签：</w:t>
      </w:r>
    </w:p>
    <w:p w14:paraId="0DE7593F">
      <w:pPr>
        <w:pStyle w:val="16"/>
      </w:pPr>
      <w:r>
        <w:rPr>
          <w:rFonts w:ascii="宋体" w:hAnsi="宋体" w:eastAsia="宋体"/>
          <w:sz w:val="24"/>
        </w:rPr>
        <w:t>产品名称标有“神奇”“特效”等夸大用语。</w:t>
      </w:r>
    </w:p>
    <w:p w14:paraId="16C9FD6E">
      <w:pPr>
        <w:pStyle w:val="16"/>
      </w:pPr>
      <w:r>
        <w:rPr>
          <w:rFonts w:ascii="宋体" w:hAnsi="宋体" w:eastAsia="宋体"/>
          <w:sz w:val="24"/>
        </w:rPr>
        <w:t>产品成分表标注不全，只标注几个有卖点的成分。</w:t>
      </w:r>
    </w:p>
    <w:p w14:paraId="06647FFB">
      <w:pPr>
        <w:pStyle w:val="16"/>
      </w:pPr>
      <w:r>
        <w:rPr>
          <w:rFonts w:ascii="宋体" w:hAnsi="宋体" w:eastAsia="宋体"/>
          <w:sz w:val="24"/>
        </w:rPr>
        <w:t>生产企业名称、地址不完整，或只留一个联系电话。</w:t>
      </w:r>
    </w:p>
    <w:p w14:paraId="5439CE4A">
      <w:pPr>
        <w:pStyle w:val="16"/>
      </w:pPr>
      <w:r>
        <w:rPr>
          <w:rFonts w:ascii="宋体" w:hAnsi="宋体" w:eastAsia="宋体"/>
          <w:sz w:val="24"/>
        </w:rPr>
        <w:t>生产日期或保质期的标注不清晰、不完整。</w:t>
      </w:r>
    </w:p>
    <w:p w14:paraId="484FC0F9">
      <w:pPr>
        <w:pStyle w:val="16"/>
      </w:pPr>
      <w:r>
        <w:rPr>
          <w:rFonts w:ascii="宋体" w:hAnsi="宋体" w:eastAsia="宋体"/>
          <w:sz w:val="24"/>
        </w:rPr>
        <w:t>标签上未标注使用条件、使用方法和注意事项。</w:t>
      </w:r>
    </w:p>
    <w:p w14:paraId="1D4D6DF6">
      <w:pPr>
        <w:pStyle w:val="16"/>
      </w:pPr>
      <w:r>
        <w:rPr>
          <w:rFonts w:ascii="宋体" w:hAnsi="宋体" w:eastAsia="宋体"/>
          <w:sz w:val="24"/>
        </w:rPr>
        <w:t>标签信息未使用规范的汉字以及法定计量单位。</w:t>
      </w:r>
    </w:p>
    <w:p w14:paraId="11E1668C">
      <w:pPr>
        <w:pStyle w:val="16"/>
      </w:pPr>
      <w:r>
        <w:rPr>
          <w:rFonts w:ascii="宋体" w:hAnsi="宋体" w:eastAsia="宋体"/>
          <w:sz w:val="24"/>
        </w:rPr>
        <w:t>未按规定标注生产许可证号、产品批准文号或备案号。</w:t>
      </w:r>
    </w:p>
    <w:p w14:paraId="0EEBC7AA">
      <w:pPr>
        <w:pStyle w:val="5"/>
      </w:pPr>
      <w:r>
        <w:rPr>
          <w:rFonts w:ascii="宋体" w:hAnsi="宋体" w:eastAsia="宋体"/>
          <w:sz w:val="24"/>
        </w:rPr>
        <w:t>明辨化妆品的虚假广告</w:t>
      </w:r>
    </w:p>
    <w:p w14:paraId="067647D7">
      <w:r>
        <w:rPr>
          <w:rFonts w:ascii="宋体" w:hAnsi="宋体" w:eastAsia="宋体"/>
          <w:sz w:val="24"/>
        </w:rPr>
        <w:t>化妆品的作用只有：清洁、消除不良气味、护肤、美容、修饰。</w:t>
      </w:r>
    </w:p>
    <w:p w14:paraId="393AA878">
      <w:r>
        <w:rPr>
          <w:rFonts w:ascii="宋体" w:hAnsi="宋体" w:eastAsia="宋体"/>
          <w:sz w:val="24"/>
        </w:rPr>
        <w:t>化妆品广告禁止出现下列内容：虚假、夸大；医疗术语、明示或暗示产品具有医疗作用；利用他人名义或形象作证明；贬低同类产品；涉及疾病预防、治疗功能。</w:t>
      </w:r>
    </w:p>
    <w:p w14:paraId="0614ED64">
      <w:r>
        <w:rPr>
          <w:rFonts w:ascii="宋体" w:hAnsi="宋体" w:eastAsia="宋体"/>
          <w:sz w:val="24"/>
        </w:rPr>
        <w:t>化妆品的作用温和，一般只能起到一些辅助作用，而且起效时间也长。遇到“肌肤15倍透亮白皙，7天后奇迹般呈现亮白光彩”“迅速美白”等夸张用语，多数是虚假广告，请理性对待，切勿被打动。</w:t>
      </w:r>
    </w:p>
    <w:p w14:paraId="7B7C7EA8">
      <w:pPr>
        <w:jc w:val="both"/>
      </w:pPr>
      <w:bookmarkStart w:id="0" w:name="_GoBack"/>
      <w:bookmarkEnd w:id="0"/>
    </w:p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0080A"/>
    <w:rsid w:val="10710382"/>
    <w:rsid w:val="33243703"/>
    <w:rsid w:val="3AC61623"/>
    <w:rsid w:val="684B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3419</Words>
  <Characters>3471</Characters>
  <Lines>0</Lines>
  <Paragraphs>0</Paragraphs>
  <TotalTime>10</TotalTime>
  <ScaleCrop>false</ScaleCrop>
  <LinksUpToDate>false</LinksUpToDate>
  <CharactersWithSpaces>3475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胡昌斌</cp:lastModifiedBy>
  <dcterms:modified xsi:type="dcterms:W3CDTF">2026-08-11T11:30:27Z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eyJoZGlkIjoiM2RiNzRlZjExNWEyYmQwNDk4NTI5YjNiNDUzN2ZiNWYiLCJ1c2VySWQiOiI0MDYyNjk5NzMifQ==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FB7026ADCDE84E1E948B8F94846A19CD_12</vt:lpwstr>
  </property>
</Properties>
</file>